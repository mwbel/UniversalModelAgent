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0DDB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AI天体智能体</w:t>
      </w:r>
    </w:p>
    <w:p w14:paraId="39BB2DB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总体架构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66DD7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3A7F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           完整流程架构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              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📚 天文书籍PDF           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│                   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▼                   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🔧 MinerU 解析 ──→ Markdown文件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│                  │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│                  ▼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│           📝 Obsidian 知识库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│                  │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│                  ▼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│           🤖 AI 知识问答（Codex/大模型）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│                  │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▼                  ▼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🌌 天体运动3D动画演示 ←── 天文知识文字解说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              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5E1E8A1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8ED2B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第一步：MinerU 解析天文书籍为 Markdown</w:t>
      </w:r>
      <w:bookmarkEnd w:id="1"/>
    </w:p>
    <w:p w14:paraId="437189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MinerU 是上海人工智能实验室开源的文档解析工具，能高质量地将PDF转为Markdown。</w:t>
      </w:r>
    </w:p>
    <w:p w14:paraId="742EB38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安装 MinerU</w:t>
      </w:r>
      <w:bookmarkEnd w:id="2"/>
    </w:p>
    <w:p w14:paraId="22E6A8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打开终端（Windows用PowerShell，Mac用Terminal），依次执行：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96AA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8C0F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第一步：安装 Python 3.8-3.11（如果没有的话）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Windows: 去 python.org 下载安装，安装时勾选"Add to PATH"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Mac: brew install python@3.10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第二步：创建独立虚拟环境（避免污染系统）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conda create -n mineru python=3.10 -y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conda activate mineru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如果没有conda，先安装Miniconda：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https://docs.conda.io/en/latest/miniconda.html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第三步：安装 MinerU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 install magic-pdf[full]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第四步：下载模型权重（首次使用需要）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注册在 https://huggingface.co/ 的账号，获取token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 install huggingface_hub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huggingface-cli download opendatalab/PDF-Extract-Kit --local-dir ./models</w:t>
            </w:r>
          </w:p>
        </w:tc>
      </w:tr>
    </w:tbl>
    <w:p w14:paraId="6EB4C408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F20F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A9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如果模型下载慢，可以设置镜像：</w:t>
            </w:r>
          </w:p>
          <w:p w14:paraId="6B396A1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export HF_ENDPOINT=https://hf-mirror.com</w:t>
            </w:r>
          </w:p>
        </w:tc>
      </w:tr>
    </w:tbl>
    <w:p w14:paraId="2B70B58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单文件解析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2EEF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F4BD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激活环境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conda activate mineru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解析单个PDF文件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magic-pdf -p "你的天文书籍.pdf" -o ./output -m auto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参数说明：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-p  输入PDF路径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-o  输出目录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-m  解析模式：auto（自动选择）/txt（纯文本）/ocr（OCR识别）</w:t>
            </w:r>
          </w:p>
        </w:tc>
      </w:tr>
    </w:tbl>
    <w:p w14:paraId="04B16C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解析完成后，在 </w:t>
      </w:r>
      <w:r>
        <w:rPr>
          <w:rFonts w:ascii="Consolas" w:hAnsi="Consolas" w:eastAsia="Consolas" w:cs="Consolas"/>
          <w:sz w:val="22"/>
          <w:shd w:val="clear" w:fill="EFF0F1"/>
        </w:rPr>
        <w:t>output/书籍名/auto/</w:t>
      </w:r>
      <w:r>
        <w:rPr>
          <w:rFonts w:ascii="Arial" w:hAnsi="Arial" w:eastAsia="等线" w:cs="Arial"/>
          <w:sz w:val="22"/>
        </w:rPr>
        <w:t xml:space="preserve"> 目录下会生成 </w:t>
      </w:r>
      <w:r>
        <w:rPr>
          <w:rFonts w:ascii="Consolas" w:hAnsi="Consolas" w:eastAsia="Consolas" w:cs="Consolas"/>
          <w:sz w:val="22"/>
          <w:shd w:val="clear" w:fill="EFF0F1"/>
        </w:rPr>
        <w:t>.md</w:t>
      </w:r>
      <w:r>
        <w:rPr>
          <w:rFonts w:ascii="Arial" w:hAnsi="Arial" w:eastAsia="等线" w:cs="Arial"/>
          <w:sz w:val="22"/>
        </w:rPr>
        <w:t xml:space="preserve"> 文件。</w:t>
      </w:r>
    </w:p>
    <w:p w14:paraId="7B895F72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1.3 批量解析脚本</w:t>
      </w:r>
      <w:bookmarkEnd w:id="4"/>
    </w:p>
    <w:p w14:paraId="4DEA49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把所有PDF放在一个文件夹里，创建 </w:t>
      </w:r>
      <w:r>
        <w:rPr>
          <w:rFonts w:ascii="Consolas" w:hAnsi="Consolas" w:eastAsia="Consolas" w:cs="Consolas"/>
          <w:sz w:val="22"/>
          <w:shd w:val="clear" w:fill="EFF0F1"/>
        </w:rPr>
        <w:t>batch_convert.sh</w:t>
      </w:r>
      <w:r>
        <w:rPr>
          <w:rFonts w:ascii="Arial" w:hAnsi="Arial" w:eastAsia="等线" w:cs="Arial"/>
          <w:sz w:val="22"/>
        </w:rPr>
        <w:t xml:space="preserve">（Mac/Linux）或 </w:t>
      </w:r>
      <w:r>
        <w:rPr>
          <w:rFonts w:ascii="Consolas" w:hAnsi="Consolas" w:eastAsia="Consolas" w:cs="Consolas"/>
          <w:sz w:val="22"/>
          <w:shd w:val="clear" w:fill="EFF0F1"/>
        </w:rPr>
        <w:t>batch_convert.bat</w:t>
      </w:r>
      <w:r>
        <w:rPr>
          <w:rFonts w:ascii="Arial" w:hAnsi="Arial" w:eastAsia="等线" w:cs="Arial"/>
          <w:sz w:val="22"/>
        </w:rPr>
        <w:t>（Windows）：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A091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2C74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#!/bin/bash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batch_convert.sh - 批量转换脚本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INPUT_DIR="./天文书籍PDF"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OUTPUT_DIR="./天文书籍MD"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mkdir -p "$OUTPUT_DIR"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pdf in "$INPUT_DIR"/*.pdf; do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filename=$(basename "$pdf" .pdf)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echo "正在解析: $filename"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magic-pdf -p "$pdf" -o "$OUTPUT_DIR" -m auto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echo "完成: $filename"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echo "------------------------"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"全部解析完成！"</w:t>
            </w:r>
          </w:p>
        </w:tc>
      </w:tr>
    </w:tbl>
    <w:p w14:paraId="701DA7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F26B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3649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chmod +x batch_convert.sh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./batch_convert.sh</w:t>
            </w:r>
          </w:p>
        </w:tc>
      </w:tr>
    </w:tbl>
    <w:p w14:paraId="711BE6AC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1.4 校验输出质量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42F2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2502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查看生成的MD文件列表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find ./天文书籍MD -name "*.md" | head -20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快速预览某个文件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cat "./天文书籍MD/某书/auto/某书.md" | head -50</w:t>
            </w:r>
          </w:p>
        </w:tc>
      </w:tr>
    </w:tbl>
    <w:p w14:paraId="432AADC2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4090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46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常见问题：如果公式或图表解析有问题，可以尝试 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-m ocr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模式重新解析。</w:t>
            </w:r>
          </w:p>
        </w:tc>
      </w:tr>
    </w:tbl>
    <w:p w14:paraId="7B9ECF0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9010FCA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第二步：Obsidian 知识库搭建</w:t>
      </w:r>
      <w:bookmarkEnd w:id="6"/>
    </w:p>
    <w:p w14:paraId="123A7AA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2.1 安装 Obsidian</w:t>
      </w:r>
      <w:bookmarkEnd w:id="7"/>
    </w:p>
    <w:p w14:paraId="1EE1845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 https://obsidian.md/download 下载安装</w:t>
      </w:r>
    </w:p>
    <w:p w14:paraId="5DBD4AB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安装后打开，选择「创建新库」</w:t>
      </w:r>
    </w:p>
    <w:p w14:paraId="2A8ECF4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命名为「天文知识库」，选择存放位置</w:t>
      </w:r>
    </w:p>
    <w:p w14:paraId="09AD848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2.2 组织文件夹结构</w:t>
      </w:r>
      <w:bookmarkEnd w:id="8"/>
    </w:p>
    <w:p w14:paraId="609861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在Obsidian左侧文件管理器中，按如下结构整理：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C2F7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982A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天文知识库/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01-恒星/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恒星分类.md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恒星演化.md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02-行星/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类地行星.md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气态巨行星.md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03-星系/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银河系.md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04-宇宙学/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大爆炸理论.md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05-观测技术/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99-原始解析/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书籍A.md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书籍B.md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MOC.md （地图索引）</w:t>
            </w:r>
          </w:p>
        </w:tc>
      </w:tr>
    </w:tbl>
    <w:p w14:paraId="309095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将MinerU输出的MD文件复制到 </w:t>
      </w:r>
      <w:r>
        <w:rPr>
          <w:rFonts w:ascii="Consolas" w:hAnsi="Consolas" w:eastAsia="Consolas" w:cs="Consolas"/>
          <w:sz w:val="22"/>
          <w:shd w:val="clear" w:fill="EFF0F1"/>
        </w:rPr>
        <w:t>99-原始解析/</w:t>
      </w:r>
      <w:r>
        <w:rPr>
          <w:rFonts w:ascii="Arial" w:hAnsi="Arial" w:eastAsia="等线" w:cs="Arial"/>
          <w:sz w:val="22"/>
        </w:rPr>
        <w:t xml:space="preserve"> 下，然后在Obsidian中手动或半自动地拆分、归类到各主题文件夹。</w:t>
      </w:r>
    </w:p>
    <w:p w14:paraId="11068EF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2.3 推荐安装的插件</w:t>
      </w:r>
      <w:bookmarkEnd w:id="9"/>
    </w:p>
    <w:p w14:paraId="10F535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Obsidian 设置 → 第三方插件 → 关闭安全模式 → 浏览安装：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3DF9B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7E5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插件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FD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作用</w:t>
            </w:r>
          </w:p>
        </w:tc>
      </w:tr>
      <w:tr w14:paraId="427BD5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DA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Copilot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13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AI对话，可以对接本地或云端大模型</w:t>
            </w:r>
          </w:p>
        </w:tc>
      </w:tr>
      <w:tr w14:paraId="0DE01D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44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Smart Connections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AE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自动发现笔记间的语义关联</w:t>
            </w:r>
          </w:p>
        </w:tc>
      </w:tr>
      <w:tr w14:paraId="7C784F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225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Dataview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41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用查询语言检索知识库内容</w:t>
            </w:r>
          </w:p>
        </w:tc>
      </w:tr>
      <w:tr w14:paraId="5C15F5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EC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Templater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C8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模板，统一笔记格式</w:t>
            </w:r>
          </w:p>
        </w:tc>
      </w:tr>
      <w:tr w14:paraId="48543E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11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Calendar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FD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日历视图管理学习进度</w:t>
            </w:r>
          </w:p>
        </w:tc>
      </w:tr>
    </w:tbl>
    <w:p w14:paraId="1D21B26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2.4 创建 MOC（Map of Content）</w:t>
      </w:r>
      <w:bookmarkEnd w:id="10"/>
    </w:p>
    <w:p w14:paraId="7BB0FE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新建 </w:t>
      </w:r>
      <w:r>
        <w:rPr>
          <w:rFonts w:ascii="Consolas" w:hAnsi="Consolas" w:eastAsia="Consolas" w:cs="Consolas"/>
          <w:sz w:val="22"/>
          <w:shd w:val="clear" w:fill="EFF0F1"/>
        </w:rPr>
        <w:t>MOC.md</w:t>
      </w:r>
      <w:r>
        <w:rPr>
          <w:rFonts w:ascii="Arial" w:hAnsi="Arial" w:eastAsia="等线" w:cs="Arial"/>
          <w:sz w:val="22"/>
        </w:rPr>
        <w:t xml:space="preserve"> 文件作为知识库的导航索引：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6DB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E0CC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天文知识地图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恒星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[[恒星分类]] - 赫罗图与光谱分类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[[恒星演化]] - 从原恒星到白矮星/中子星/黑洞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行星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[[类地行星]] - 水金地火的共同特征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[[气态巨行星]] - 木土天海的大气与环系统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星系与宇宙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[[银河系]] - 结构与旋臂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[[大爆炸理论]] - 宇宙的起源与演化</w:t>
            </w:r>
          </w:p>
        </w:tc>
      </w:tr>
    </w:tbl>
    <w:p w14:paraId="3B062B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双括号 </w:t>
      </w:r>
      <w:r>
        <w:rPr>
          <w:rFonts w:ascii="Consolas" w:hAnsi="Consolas" w:eastAsia="Consolas" w:cs="Consolas"/>
          <w:sz w:val="22"/>
          <w:shd w:val="clear" w:fill="EFF0F1"/>
        </w:rPr>
        <w:t>[[ ]]</w:t>
      </w:r>
      <w:r>
        <w:rPr>
          <w:rFonts w:ascii="Arial" w:hAnsi="Arial" w:eastAsia="等线" w:cs="Arial"/>
          <w:sz w:val="22"/>
        </w:rPr>
        <w:t xml:space="preserve"> 是Obsidian的内部链接语法，会自动建立笔记间的关联。</w:t>
      </w:r>
    </w:p>
    <w:p w14:paraId="767E6D1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5441671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第三步：AI 知识问答对接</w:t>
      </w:r>
      <w:bookmarkEnd w:id="11"/>
    </w:p>
    <w:p w14:paraId="26CBD3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这里给你三个方案，从简单到进阶：</w:t>
      </w:r>
    </w:p>
    <w:p w14:paraId="73360B0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方案A：Obsidian Copilot 插件（最简单，推荐小白）</w:t>
      </w:r>
      <w:bookmarkEnd w:id="12"/>
    </w:p>
    <w:p w14:paraId="2BF733D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Obsidian 安装 Copilot 插件</w:t>
      </w:r>
    </w:p>
    <w:p w14:paraId="38EBA60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 → Copilot → 选择模型提供商</w:t>
      </w:r>
    </w:p>
    <w:p w14:paraId="53A7B6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免费方案</w:t>
      </w:r>
      <w:r>
        <w:rPr>
          <w:rFonts w:ascii="Arial" w:hAnsi="Arial" w:eastAsia="等线" w:cs="Arial"/>
          <w:sz w:val="22"/>
        </w:rPr>
        <w:t>：选择 Ollama + 本地模型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088E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AE3B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 Ollama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访问 https://ollama.com/download 下载安装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安装模型（推荐qwen2.5，中文能力强）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ollama pull qwen2.5:7b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启动服务（安装后自动启动）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ollama serve</w:t>
            </w:r>
          </w:p>
        </w:tc>
      </w:tr>
    </w:tbl>
    <w:p w14:paraId="312A42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Copilot 插件设置中：</w:t>
      </w:r>
    </w:p>
    <w:p w14:paraId="28576F8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Model provider: Ollama</w:t>
      </w:r>
    </w:p>
    <w:p w14:paraId="467C2B6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Model: qwen2.5:7b</w:t>
      </w:r>
    </w:p>
    <w:p w14:paraId="4B04FC2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Base URL: http://localhost:11434</w:t>
      </w:r>
    </w:p>
    <w:p w14:paraId="7F78C1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付费方案</w:t>
      </w:r>
      <w:r>
        <w:rPr>
          <w:rFonts w:ascii="Arial" w:hAnsi="Arial" w:eastAsia="等线" w:cs="Arial"/>
          <w:sz w:val="22"/>
        </w:rPr>
        <w:t>：选择 OpenAI 兼容 API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163E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7EC5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可选国内大模型API（更便宜、中文更好）：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 DeepSeek: https://platform.deepseek.com/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 通义千问: https://dashscope.aliyuncs.com/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 智谱AI: https://open.bigmodel.cn/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Copilot 设置中填入：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API Key: 你的密钥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Base URL: 对应的API地址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Model: 对应的模型名</w:t>
            </w:r>
          </w:p>
        </w:tc>
      </w:tr>
    </w:tbl>
    <w:p w14:paraId="5354A15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使用：在Obsidian中按 </w:t>
      </w:r>
      <w:r>
        <w:rPr>
          <w:rFonts w:ascii="Consolas" w:hAnsi="Consolas" w:eastAsia="Consolas" w:cs="Consolas"/>
          <w:sz w:val="22"/>
          <w:shd w:val="clear" w:fill="EFF0F1"/>
        </w:rPr>
        <w:t>Ctrl+J</w:t>
      </w:r>
      <w:r>
        <w:rPr>
          <w:rFonts w:ascii="Arial" w:hAnsi="Arial" w:eastAsia="等线" w:cs="Arial"/>
          <w:sz w:val="22"/>
        </w:rPr>
        <w:t xml:space="preserve"> 打开Copilot对话，可以直接问天文问题，它会检索你的知识库内容回答</w:t>
      </w:r>
    </w:p>
    <w:p w14:paraId="1E258670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方案B：本地 RAG 知识库（中等难度）</w:t>
      </w:r>
      <w:bookmarkEnd w:id="13"/>
    </w:p>
    <w:p w14:paraId="5CF7E3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如果你想让AI严格基于你的天文书籍回答（不乱编），需要搭建RAG：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97D8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9B98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使用 Dify 搭建本地RAG（可视化界面，对小白友好）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1. 安装 Docker Desktop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   https://www.docker.com/products/docker-desktop/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2. 下载 Dify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clone https://github.com/langgenius/dify.git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dify/docker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cp .env.example .env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3. 启动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compose up -d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4. 访问 http://localhost/install 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5. 上传你的天文MD文件到知识库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6. 创建应用，关联知识库，选择模型</w:t>
            </w:r>
          </w:p>
        </w:tc>
      </w:tr>
    </w:tbl>
    <w:p w14:paraId="4019CB9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方案C：对接 Codex（你提到的方案）</w:t>
      </w:r>
      <w:bookmarkEnd w:id="14"/>
    </w:p>
    <w:p w14:paraId="51F88C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 "Codex" 指的是 OpenAI 的 Codex/API：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D2AD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FB5E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install: pip install openai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openai import OpenAI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client = OpenAI(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api_key="你的key",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base_url="https://api.openai.com/v1"  # 或国内中转地址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ask_astronomy(question, context_from_kb):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"""基于知识库内容回答天文问题"""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response = client.chat.completions.create(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model="gpt-4o",  # 或其他模型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messages=[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{"role": "system", "content": f"你是一位专业的天文学者，请基于以下知识库内容回答问题。如果知识库中没有相关信息，请说明。\n\n知识库内容：\n{context_from_kb}"},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{"role": "user", "content": question}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response.choices[0].message.content</w:t>
            </w:r>
          </w:p>
        </w:tc>
      </w:tr>
    </w:tbl>
    <w:p w14:paraId="231169F4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3CF0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4F4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建议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：先用方案A跑通全流程，后续再升级到方案B/C。</w:t>
            </w:r>
          </w:p>
        </w:tc>
      </w:tr>
    </w:tbl>
    <w:p w14:paraId="5751FF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D8F381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第四步：天体运动动画演示</w:t>
      </w:r>
      <w:bookmarkEnd w:id="15"/>
    </w:p>
    <w:p w14:paraId="74EEF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这是最终的展示层。我直接给你一个完整的、可以直接打开使用的HTML文件。它包含：</w:t>
      </w:r>
    </w:p>
    <w:p w14:paraId="4519FDF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3D太阳系场景（太阳 + 8大行星公转）</w:t>
      </w:r>
    </w:p>
    <w:p w14:paraId="4D73F37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星空粒子背景</w:t>
      </w:r>
    </w:p>
    <w:p w14:paraId="0DA9BB4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点击行星查看详细天文解说</w:t>
      </w:r>
    </w:p>
    <w:p w14:paraId="6C3E39A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速度控制、暂停等交互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E09B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6F0B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&lt;!DOCTYPE html&gt;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&lt;html lang="zh-CN"&gt;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&lt;head&gt;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&lt;meta charset="UTF-8"&gt;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&lt;meta name="viewport" content="width=device-width, initial-scale=1.0"&gt;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&lt;title&gt;星际图志 - 天体运动演示系统&lt;/title&gt;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&lt;script src="https://cdn.tailwindcss.com"&gt;&lt;/script&gt;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&lt;link rel="preconnect" href="https://fonts.googleapis.com"&gt;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&lt;link href="https://fonts.googleapis.com/css2?family=Playfair+Display:wght@400;700;900&amp;family=Noto+Sans+SC:wght@300;400;500;700&amp;display=swap" rel="stylesheet"&gt;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&lt;link href="https://cdnjs.cloudflare.com/ajax/libs/font-awesome/6.5.0/css/all.min.css" rel="stylesheet"&gt;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&lt;style&gt;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:root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--bg: #06060e;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--fg: #e8e0d4;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--muted: #7a746c;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--accent: #d4a053;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--accent-dim: rgba(212, 160, 83, 0.15);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--card: rgba(12, 12, 22, 0.88);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--border: rgba(212, 160, 83, 0.25);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--glass: rgba(255, 255, 255, 0.04);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* { margin: 0; padding: 0; box-sizing: border-box;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body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font-family: 'Noto Sans SC', sans-serif;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var(--bg);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var(--fg);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overflow: hidden;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height: 100vh;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width: 100vw;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#canvas-container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position: fixed;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inset: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z-index: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/* 顶部标题栏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.top-bar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position: fixed;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top: 0; left: 0; right: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z-index: 100;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padding: 20px 28px;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display: flex;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align-items: center;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gap: 16px;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linear-gradient(to bottom, rgba(6,6,14,0.9) 0%, rgba(6,6,14,0) 100%);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pointer-events: none;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.top-bar &gt; * { pointer-events: auto;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.top-bar h1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font-family: 'Playfair Display', serif;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font-weight: 900;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font-size: 1.5rem;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letter-spacing: 0.04em;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var(--accent);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.top-bar .subtitle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font-size: 0.78rem;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var(--muted);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font-weight: 300;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margin-top: 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.top-bar .logo-icon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width: 36px; height: 36px;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border-radius: 50%;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radial-gradient(circle, var(--accent) 30%, transparent 70%);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display: flex; align-items: center; justify-content: center;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font-size: 1rem;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box-shadow: 0 0 20px rgba(212,160,83,0.3);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/* 左侧行星导航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.planet-nav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position: fixed;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left: 20px;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top: 50%;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transform: translateY(-50%);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z-index: 100;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display: flex;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flex-direction: column;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gap: 6px;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.planet-nav-item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display: flex;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align-items: center;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gap: 10px;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padding: 8px 14px;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border-radius: 24px;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cursor: pointer;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transition: all 0.3s ease;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transparent;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border: 1px solid transparent;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white-space: nowrap;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.planet-nav-item:hover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var(--accent-dim);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border-color: var(--border);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.planet-nav-item.active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var(--accent-dim);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border-color: var(--accent);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.planet-dot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width: 12px; height: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border-radius: 50%;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flex-shrink: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box-shadow: 0 0 6px rgba(255,255,255,0.2);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.planet-nav-name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font-size: 0.82rem;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font-weight: 500;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opacity: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transform: translateX(-6px);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transition: all 0.25s ease;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.planet-nav-item:hover .planet-nav-name,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.planet-nav-item.active .planet-nav-name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opacity: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transform: translateX(0);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/* 右侧信息面板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.info-panel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position: fixed;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right: -420px;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top: 80px;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bottom: 90px;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width: 380px;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z-index: 100;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var(--card);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backdrop-filter: blur(24px);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border: 1px solid var(--border);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border-radius: 16px;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padding: 28px;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overflow-y: auto;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transition: right 0.45s cubic-bezier(0.16, 1, 0.3,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.info-panel.open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right: 20px;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.info-panel::-webkit-scrollbar { width: 4px;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.info-panel::-webkit-scrollbar-thumb { background: var(--border); border-radius: 4px;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.info-close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position: absolute;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top: 16px; right: 16px;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width: 32px; height: 32px;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border-radius: 50%;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border: 1px solid var(--border);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transparent;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var(--muted);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cursor: pointer;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display: flex; align-items: center; justify-content: center;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transition: all 0.2s;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.info-close:hover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var(--accent-dim);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var(--fg);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.info-planet-name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font-family: 'Playfair Display', serif;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font-size: 2rem;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font-weight: 900;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var(--accent);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margin-bottom: 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.info-planet-en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font-size: 0.85rem;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var(--muted);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font-weight: 300;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margin-bottom: 20px;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.info-type-badge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display: inline-block;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padding: 3px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border-radius: 20px;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font-size: 0.72rem;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font-weight: 500;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border: 1px solid var(--border);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var(--accent);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var(--accent-dim);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margin-bottom: 20px;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.info-grid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display: grid;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grid-template-columns: 1fr 1fr;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gap: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margin-bottom: 22px;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.info-grid-item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var(--glass);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border: 1px solid rgba(255,255,255,0.06);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border-radius: 10px;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padding: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.info-grid-label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font-size: 0.68rem;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var(--muted);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margin-bottom: 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text-transform: uppercase;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letter-spacing: 0.06em;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.info-grid-value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font-size: 0.92rem;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font-weight: 600;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var(--fg);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.info-desc-title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font-size: 0.78rem;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var(--muted);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text-transform: uppercase;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letter-spacing: 0.08em;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margin-bottom: 10px;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display: flex;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align-items: center;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gap: 8px;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.info-desc-title::after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content: '';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flex: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height: 1px;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var(--border);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.info-desc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font-size: 0.88rem;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line-height: 1.75;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rgba(232, 224, 212, 0.85);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font-weight: 300;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/* 底部控制栏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.controls-bar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position: fixed;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bottom: 20px;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left: 50%;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transform: translateX(-50%);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z-index: 100;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display: flex;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align-items: center;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gap: 16px;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padding: 12px 24px;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var(--card);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backdrop-filter: blur(20px);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border: 1px solid var(--border);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border-radius: 40px;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.ctrl-btn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width: 36px; height: 36px;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border-radius: 50%;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border: 1px solid var(--border);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transparent;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var(--fg);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cursor: pointer;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display: flex; align-items: center; justify-content: center;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font-size: 0.85rem;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transition: all 0.2s;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.ctrl-btn:hover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var(--accent-dim);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border-color: var(--accent);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var(--accent);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.ctrl-btn.active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var(--accent);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var(--bg);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border-color: var(--accent);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.speed-control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display: flex;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align-items: center;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gap: 10px;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.speed-label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font-size: 0.72rem;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var(--muted);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min-width: 30px;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text-align: center;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.speed-slider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-webkit-appearance: none;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appearance: none;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width: 120px;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height: 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border-radius: 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rgba(255,255,255,0.1);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outline: none;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.speed-slider::-webkit-slider-thumb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-webkit-appearance: none;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appearance: none;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width: 16px; height: 16px;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border-radius: 50%;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var(--accent);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cursor: pointer;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box-shadow: 0 0 8px rgba(212,160,83,0.4);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.ctrl-divider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width: 1px;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height: 24px;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var(--border);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/* 底部提示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.hint-bar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position: fixed;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bottom: 76px;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left: 50%;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transform: translateX(-50%);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z-index: 90;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font-size: 0.72rem;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var(--muted);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display: flex;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gap: 20px;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opacity: 0.7;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.hint-bar span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display: flex;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align-items: center;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gap: 5px;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/* Toast通知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.toast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position: fixed;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top: 24px;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left: 50%;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transform: translateX(-50%) translateY(-80px);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z-index: 999;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padding: 10px 24px;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background: var(--card);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border: 1px solid var(--border);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border-radius: 10px;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font-size: 0.85rem;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color: var(--fg);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backdrop-filter: blur(20px);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transition: transform 0.4s cubic-bezier(0.16, 1, 0.3,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pointer-events: none;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.toast.show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transform: translateX(-50%) translateY(0);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/* 动画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@keyframes pulse-glow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0%, 100% { box-shadow: 0 0 6px rgba(255,255,255,0.2);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50% { box-shadow: 0 0 12px rgba(255,255,255,0.4);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@media (prefers-reduced-motion: reduce)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* { animation: none !important; transition-duration: 0.01ms !important;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@media (max-width: 768px)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.planet-nav { display: none;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.info-panel { width: calc(100vw - 40px); right: -100vw;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.info-panel.open { right: 20px;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.controls-bar { padding: 10px 16px; gap: 10px;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.speed-slider { width: 80px;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&lt;/style&gt;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&lt;/head&gt;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&lt;body&gt;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&lt;!-- 3D画布容器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&lt;div id="canvas-container"&gt;&lt;/div&gt;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顶部标题栏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&lt;header class="top-bar"&gt;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class="logo-icon"&gt;&lt;i class="fas fa-sun" style="color: var(--bg); font-size: 0.9rem;"&gt;&lt;/i&gt;&lt;/div&gt;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&lt;h1&gt;ASTRAL ATLAS&lt;/h1&gt;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&lt;div class="subtitle"&gt;天体运动演示系统 · 交互式太阳系&lt;/div&gt;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&lt;/header&gt;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左侧行星导航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&lt;nav class="planet-nav" id="planetNav"&gt;&lt;/nav&gt;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右侧信息面板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&lt;aside class="info-panel" id="infoPanel"&gt;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&lt;button class="info-close" id="infoClose" aria-label="关闭信息面板"&gt;&lt;i class="fas fa-times"&gt;&lt;/i&gt;&lt;/button&gt;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id="infoPlanetName" class="info-planet-name"&gt;&lt;/div&gt;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id="infoPlanetEn" class="info-planet-en"&gt;&lt;/div&gt;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id="infoTypeBadge" class="info-type-badge"&gt;&lt;/div&gt;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class="info-grid" id="infoGrid"&gt;&lt;/div&gt;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class="info-desc-title"&gt;详细解说&lt;/div&gt;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class="info-desc" id="infoDesc"&gt;&lt;/div&gt;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&lt;/aside&gt;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底部提示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&lt;div class="hint-bar"&gt;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&lt;span&gt;&lt;i class="fas fa-mouse-pointer"&gt;&lt;/i&gt; 点击行星查看详情&lt;/span&gt;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&lt;span&gt;&lt;i class="fas fa-arrows-alt"&gt;&lt;/i&gt; 拖拽旋转视角&lt;/span&gt;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&lt;span&gt;&lt;i class="fas fa-search-plus"&gt;&lt;/i&gt; 滚轮缩放&lt;/span&gt;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底部控制栏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&lt;footer class="controls-bar"&gt;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&lt;button class="ctrl-btn" id="btnPlayPause" aria-label="暂停/继续" title="暂停/继续"&gt;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&lt;i class="fas fa-pause" id="playPauseIcon"&gt;&lt;/i&gt;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&lt;/button&gt;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class="ctrl-divider"&gt;&lt;/div&gt;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class="speed-control"&gt;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&lt;span class="speed-label" style="color: var(--muted);"&gt;&lt;i class="fas fa-tachometer-alt"&gt;&lt;/i&gt;&lt;/span&gt;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&lt;input type="range" class="speed-slider" id="speedSlider" min="0" max="5" step="0.1" value="1"&gt;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&lt;span class="speed-label" id="speedValue"&gt;1.0x&lt;/span&gt;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class="ctrl-divider"&gt;&lt;/div&gt;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&lt;button class="ctrl-btn" id="btnReset" aria-label="重置视角" title="重置视角"&gt;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&lt;i class="fas fa-sync-alt"&gt;&lt;/i&gt;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&lt;/button&gt;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&lt;button class="ctrl-btn" id="btnTopView" aria-label="俯视图" title="俯视图"&gt;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&lt;i class="fas fa-eye"&gt;&lt;/i&gt;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&lt;/button&gt;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&lt;/footer&gt;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Toast通知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&lt;div class="toast" id="toast"&gt;&lt;/div&gt;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Three.js 模块导入映射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&lt;script type="importmap"&gt;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"imports":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"three": "https://unpkg.com/three@0.160.0/build/three.module.js",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"three/addons/": "https://unpkg.com/three@0.160.0/examples/jsm/"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&lt;/script&gt;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&lt;script type="module"&gt;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import * as THREE from 'three';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import { OrbitControls } from 'three/addons/controls/OrbitControls.js';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============ 行星数据 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PLANETS =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name: '水星', nameEn: 'Mercury', type: '类地行星',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radius: 0.22, orbitRadius: 5, speed: 1.6,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color: 0xA0826D, navColor: '#A0826D',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info: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diameter: '4,879 km', distance: '5,790万 km',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period: '87.97 天', temperature: '-173 ~ 427°C', moons: '0',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desc: '水星是距离太阳最近的行星，也是太阳系中最小的行星。它几乎没有大气层，表面布满撞击坑，与月球表面相似。由于缺乏大气保温，水星的昼夜温差可达600°C，是太阳系中温差最大的行星。水星的公转速度是所有行星中最快的，每秒约47.87公里，古罗马人以信使之神墨丘利为其命名。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name: '金星', nameEn: 'Venus', type: '类地行星',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radius: 0.38, orbitRadius: 7.5, speed: 1.18,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color: 0xDEB887, navColor: '#DEB887',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info: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diameter: '12,104 km', distance: '1.082亿 km',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period: '224.7 天', temperature: '462°C', moons: '0',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desc: '金星是太阳系中最热的行星，浓密的二氧化碳大气产生了极端的温室效应，表面温度高达462°C。金星的自转方向与大多数行星相反（逆行自转），一个金星日比一个金星年还长。它的亮度仅次于太阳和月亮，古人称之为"启明星"或"长庚星"。金星的大小与地球相近，因此被称为地球的"姐妹星"。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name: '地球', nameEn: 'Earth', type: '类地行星',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radius: 0.40, orbitRadius: 10, speed: 1.0,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color: 0x4488CC, navColor: '#4488CC',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info: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diameter: '12,756 km', distance: '1.496亿 km',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period: '365.25 天', temperature: '-89 ~ 57°C', moons: '1',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desc: '地球是太阳系中唯一已知存在生命的行星。它拥有液态水、适宜的大气层和磁场保护，这些条件共同创造了适合生命存在的环境。地球71%的表面被海洋覆盖，从太空看去呈现美丽的蓝色，因此被称为"蓝色星球"。地球的卫星——月球，对地球的潮汐和气候稳定起着重要作用。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name: '火星', nameEn: 'Mars', type: '类地行星',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radius: 0.30, orbitRadius: 13, speed: 0.81,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color: 0xCC5533, navColor: '#CC5533',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info: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diameter: '6,792 km', distance: '2.279亿 km',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period: '687 天', temperature: '-140 ~ 20°C', moons: '2',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desc: '火星因其表面氧化铁而呈现红色，被称为"红色星球"。火星拥有太阳系中最高的山峰——奥林匹斯山（约21.9km），以及最大的峡谷——水手号峡谷。火星有两颗小卫星：火卫一和火卫二。火星是人类最有可能殖民的下一个星球，多个国家已成功部署火星探测器。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name: '木星', nameEn: 'Jupiter', type: '气态巨行星',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radius: 1.1, orbitRadius: 19, speed: 0.44,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color: 0xD4A050, navColor: '#D4A050',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info: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diameter: '142,984 km', distance: '7.783亿 km',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period: '11.86 年', temperature: '-108°C', moons: '95+',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desc: '木星是太阳系中最大的行星，质量是其他所有行星总和的2.5倍。它最显著的特征是大红斑——一个持续了至少400年的巨型风暴，其面积足以容纳整个地球。木星拥有强大的磁场和至少95颗已知卫星，其中四颗伽利略卫星（木卫一至四）是1610年由伽利略发现的。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name: '土星', nameEn: 'Saturn', type: '气态巨行星',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radius: 0.92, orbitRadius: 25, speed: 0.32,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color: 0xE8C87A, navColor: '#E8C87A', hasRing: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info: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diameter: '120,536 km', distance: '14.27亿 km',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period: '29.46 年', temperature: '-139°C', moons: '146+',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desc: '土星以其壮观的光环系统闻名于世，这些光环主要由冰粒和岩石碎片组成，宽度达28万公里但厚度仅约10米。土星的密度低于水，是太阳系中唯一能"漂浮"在水上的行星。土星拥有146颗以上已知卫星，其中土卫六（泰坦）是太阳系中第二大卫星，拥有浓密大气和液态甲烷湖泊。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name: '天王星', nameEn: 'Uranus', type: '冰巨星',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radius: 0.6, orbitRadius: 32, speed: 0.22,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color: 0x7EC8D8, navColor: '#7EC8D8',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info: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diameter: '51,118 km', distance: '28.71亿 km',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period: '84.01 年', temperature: '-197°C', moons: '27',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desc: '天王星最独特的特征是其极端的轴倾斜——几乎"躺着"公转，倾斜角约98度，可能是远古时期一次巨大撞击的结果。天王星呈现淡蓝绿色，这是因为大气中的甲烷吸收了红光。它也有光环系统，但比土星的暗淡得多。天王星是第一颗通过望远镜发现的行星，由威廉·赫歇尔于1781年发现。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name: '海王星', nameEn: 'Neptune', type: '冰巨星',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radius: 0.58, orbitRadius: 38, speed: 0.17,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color: 0x3366AA, navColor: '#3366AA',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info: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diameter: '49,528 km', distance: '44.98亿 km',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period: '164.8 年', temperature: '-201°C', moons: '16',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desc: '海王星是太阳系最远的行星，也是风速最快的行星，大气中的风速可达2,100km/h。海王星的发现是天体力学的重大胜利——它是通过数学计算预测出位置后再被望远镜证实的，由约翰·格勒于1846年发现。海王星拥有鲜艳的蓝色外观，同样源于大气中的甲烷。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============ 全局变量 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scene, camera, renderer, controls;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sun, sunGlow;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planetMeshes = []; // 行星mesh数组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planetAngles = []; // 每个行星的当前角度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orbitLines = [];   // 轨道线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isPlaying = true;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speedMultiplier = 1.0;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selectedPlanetIndex = -1;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clock = new THREE.Clock();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Raycaster用于点击检测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raycaster = new THREE.Raycaster();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mouse = new THREE.Vector2();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============ 初始化场景 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function init()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container = document.getElementById('canvas-container');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场景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scene = new THREE.Scene();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scene.fog = new THREE.FogExp2(0x06060e, 0.008);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相机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camera = new THREE.PerspectiveCamera(55, window.innerWidth / window.innerHeight, 0.1, 500);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camera.position.set(20, 25, 35);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渲染器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renderer = new THREE.WebGLRenderer({ antialias: true, alpha: false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renderer.setSize(window.innerWidth, window.innerHeight);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renderer.setPixelRatio(Math.min(window.devicePixelRatio, 2));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renderer.toneMapping = THREE.ACESFilmicToneMapping;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renderer.toneMappingExposure = 1.2;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container.appendChild(renderer.domElement);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控制器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controls = new OrbitControls(camera, renderer.domElement);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controls.enableDamping = true;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controls.dampingFactor = 0.06;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controls.minDistance = 5;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controls.maxDistance = 100;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controls.target.set(0, 0,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环境光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ambientLight = new THREE.AmbientLight(0x222233, 0.6);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scene.add(ambientLight);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创建场景元素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createStarfield();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createSun();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createPlanets();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createOrbitLines();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初始化行星角度（随机起始位置）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PLANETS.forEach((_, i)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planetAngles[i] = Math.random() * Math.PI * 2;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构建UI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buildPlanetNav();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bindEvents();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开始动画循环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animate();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============ 创建星空背景 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function createStarfield()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starCount = 2000;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positions = new Float32Array(starCount * 3);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sizes = new Float32Array(starCount);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colors = new Float32Array(starCount * 3);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for (let i = 0; i &lt; starCount; i++)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球形分布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theta = Math.random() * Math.PI * 2;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phi = Math.acos(2 * Math.random() - 1);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r = 150 + Math.random() * 100;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positions[i * 3] = r * Math.sin(phi) * Math.cos(theta);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positions[i * 3 + 1] = r * Math.sin(phi) * Math.sin(theta);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positions[i * 3 + 2] = r * Math.cos(phi);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sizes[i] = Math.random() * 2 + 0.5;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微妙的颜色变化（冷白到暖白）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temp = Math.random();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colors[i * 3] = 0.8 + temp * 0.2;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colors[i * 3 + 1] = 0.8 + (1 - temp) * 0.15;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colors[i * 3 + 2] = 0.85 + Math.random() * 0.15;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geometry = new THREE.BufferGeometry();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geometry.setAttribute('position', new THREE.BufferAttribute(positions, 3));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geometry.setAttribute('size', new THREE.BufferAttribute(sizes, 1));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geometry.setAttribute('aColor', new THREE.BufferAttribute(colors, 3));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material = new THREE.ShaderMaterial({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uniforms: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uTime: { value: 0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vertexShader: 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attribute float size;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attribute vec3 aColor;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varying vec3 vColor;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varying float vSize;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uniform float uTime;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void main()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vColor = aColor;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vSize = size;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vec4 mvPosition = modelViewMatrix * vec4(position, 1.0);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// 微弱闪烁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float flicker = 0.9 + 0.1 * sin(uTime * 1.5 + position.x * 0.1);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gl_PointSize = size * flicker * (200.0 / -mvPosition.z);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gl_Position = projectionMatrix * mvPosition;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`,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fragmentShader: 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varying vec3 vColor;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varying float vSize;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void main()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float dist = length(gl_PointCoord - vec2(0.5));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if (dist &gt; 0.5) discard;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float alpha = 1.0 - smoothstep(0.0, 0.5, dist);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alpha *= alpha; // 更锐利的衰减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gl_FragColor = vec4(vColor, alpha * 0.9);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`,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transparent: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depthWrite: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blending: THREE.AdditiveBlending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stars = new THREE.Points(geometry, material);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stars.userData.type = 'stars';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scene.add(stars);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============ 创建太阳 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function createSun()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太阳核心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sunGeo = new THREE.SphereGeometry(Math.max(0.01, 2), 48, 48);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sunMat = new THREE.MeshBasicMaterial({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color: 0xFFCC55,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sun = new THREE.Mesh(sunGeo, sunMat);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scene.add(sun);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太阳光晕（用Canvas生成径向渐变纹理）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glowCanvas = document.createElement('canvas');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glowCanvas.width = 256;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glowCanvas.height = 256;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ctx = glowCanvas.getContext('2d');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gradient = ctx.createRadialGradient(128, 128, 0, 128, 128, 128);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gradient.addColorStop(0, 'rgba(255,200,80,0.6)');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gradient.addColorStop(0.3, 'rgba(255,160,50,0.3)');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gradient.addColorStop(0.6, 'rgba(255,120,30,0.1)');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gradient.addColorStop(1, 'rgba(255,80,10,0)');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ctx.fillStyle = gradient;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ctx.fillRect(0, 0, 256, 256);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glowTexture = new THREE.CanvasTexture(glowCanvas);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glowMat = new THREE.SpriteMaterial({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map: glowTexture,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transparent: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blending: THREE.AdditiveBlending,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depthWrite: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sunGlow = new THREE.Sprite(glowMat);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sunGlow.scale.set(10, 10,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sun.add(sunGlow);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太阳点光源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sunLight = new THREE.PointLight(0xFFDD88, 2.5, 200);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sunLight.position.set(0, 0,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scene.add(sunLight);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============ 创建行星 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function createPlanets()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PLANETS.forEach((p, i)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r = Math.max(0.01, p.radius);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geo = new THREE.SphereGeometry(r, 32, 32);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mat = new THREE.MeshPhongMaterial({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color: p.color,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shininess: 30,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specular: 0x222222,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mesh = new THREE.Mesh(geo, mat);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mesh.userData = { planetIndex: i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初始位置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angle = planetAngles[i] ||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mesh.position.x = p.orbitRadius * Math.cos(angle);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mesh.position.z = p.orbitRadius * Math.sin(angle);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mesh.position.y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scene.add(mesh);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planetMeshes.push(mesh);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// 土星环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(p.hasRing)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const innerR = Math.max(0.01, r * 1.4);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const outerR = Math.max(innerR + 0.01, r * 2.4);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const ringGeo = new THREE.RingGeometry(innerR, outerR, 64);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const ringMat = new THREE.MeshBasicMaterial({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color: 0xE8D8A0,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side: THREE.DoubleSide,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transparent: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opacity: 0.5,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const ring = new THREE.Mesh(ringGeo, ringMat);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ring.rotation.x = -Math.PI / 2.2;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mesh.add(ring);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============ 创建轨道线 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function createOrbitLines()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PLANETS.forEach((p)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segments = 128;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points = [];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for (let j = 0; j &lt;= segments; j++)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const angle = (j / segments) * Math.PI * 2;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points.push(new THREE.Vector3(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p.orbitRadius * Math.cos(angle),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p.orbitRadius * Math.sin(angle)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geo = new THREE.BufferGeometry().setFromPoints(points);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mat = new THREE.LineBasicMaterial({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color: 0xFFFFFF,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transparent: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opacity: 0.08,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line = new THREE.Line(geo, mat);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scene.add(line);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orbitLines.push(line);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============ 构建左侧行星导航 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function buildPlanetNav()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nav = document.getElementById('planetNav');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PLANETS.forEach((p, i)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item = document.createElement('div');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item.className = 'planet-nav-item';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item.dataset.index = i;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item.innerHTML = 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&lt;div class="planet-dot" style="background: ${p.navColor};"&gt;&lt;/div&gt;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&lt;span class="planet-nav-name"&gt;${p.name}&lt;/span&gt;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`;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item.addEventListener('click', () =&gt; selectPlanet(i));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nav.appendChild(item);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============ 选中行星 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function selectPlanet(index)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selectedPlanetIndex = index;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p = PLANETS[index];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更新导航高亮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document.querySelectorAll('.planet-nav-item').forEach((el, i)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el.classList.toggle('active', i === index);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更新信息面板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document.getElementById('infoPlanetName').textContent = p.name;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document.getElementById('infoPlanetEn').textContent = p.nameEn;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document.getElementById('infoTypeBadge').textContent = p.type;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grid = document.getElementById('infoGrid');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grid.innerHTML = 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class="info-grid-item"&gt;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&lt;div class="info-grid-label"&gt;直径&lt;/div&gt;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&lt;div class="info-grid-value"&gt;${p.info.diameter}&lt;/div&gt;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class="info-grid-item"&gt;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&lt;div class="info-grid-label"&gt;距日距离&lt;/div&gt;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&lt;div class="info-grid-value"&gt;${p.info.distance}&lt;/div&gt;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class="info-grid-item"&gt;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&lt;div class="info-grid-label"&gt;公转周期&lt;/div&gt;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&lt;div class="info-grid-value"&gt;${p.info.period}&lt;/div&gt;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class="info-grid-item"&gt;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&lt;div class="info-grid-label"&gt;表面温度&lt;/div&gt;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&lt;div class="info-grid-value"&gt;${p.info.temperature}&lt;/div&gt;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class="info-grid-item"&gt;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&lt;div class="info-grid-label"&gt;已知卫星&lt;/div&gt;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&lt;div class="info-grid-value"&gt;${p.info.moons}&lt;/div&gt;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`;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document.getElementById('infoDesc').textContent = p.info.desc;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高亮对应轨道线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orbitLines.forEach((line, i)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line.material.opacity = i === index ? 0.35 : 0.08;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打开信息面板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document.getElementById('infoPanel').classList.add('open');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============ 关闭信息面板 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function closeInfoPanel()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document.getElementById('infoPanel').classList.remove('open');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selectedPlanetIndex = -1;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document.querySelectorAll('.planet-nav-item').forEach(el =&gt; el.classList.remove('active'));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orbitLines.forEach(line =&gt; { line.material.opacity = 0.08;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============ Toast通知 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function showToast(msg)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toast = document.getElementById('toast');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toast.textContent = msg;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toast.classList.add('show');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setTimeout(() =&gt; toast.classList.remove('show'), 2000);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============ 绑定事件 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function bindEvents()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关闭信息面板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document.getElementById('infoClose').addEventListener('click', closeInfoPanel);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播放/暂停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document.getElementById('btnPlayPause').addEventListener('click', ()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isPlaying = !isPlaying;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icon = document.getElementById('playPauseIcon');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icon.className = isPlaying ? 'fas fa-pause' : 'fas fa-play';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document.getElementById('btnPlayPause').classList.toggle('active', !isPlaying);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showToast(isPlaying ? '动画已继续' : '动画已暂停');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速度控制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document.getElementById('speedSlider').addEventListener('input', (e)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speedMultiplier = parseFloat(e.target.value);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document.getElementById('speedValue').textContent = speedMultiplier.toFixed(1) + 'x';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重置视角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document.getElementById('btnReset').addEventListener('click', ()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camera.position.set(20, 25, 35);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controls.target.set(0, 0,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controls.update();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showToast('视角已重置');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俯视图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document.getElementById('btnTopView').addEventListener('click', ()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camera.position.set(0, 50, 0.1);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controls.target.set(0, 0,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controls.update();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showToast('切换为俯视视角');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点击行星检测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renderer.domElement.addEventListener('click', onCanvasClick, false);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窗口缩放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window.addEventListener('resize', onWindowResize, false);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function onCanvasClick(event)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计算归一化设备坐标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mouse.x = (event.clientX / window.innerWidth) * 2 - 1;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mouse.y = -(event.clientY / window.innerHeight) * 2 + 1;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raycaster.setFromCamera(mouse, camera);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intersects = raycaster.intersectObjects(planetMeshes);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(intersects.length &gt; 0)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const index = intersects[0].object.userData.planetIndex;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(index !== undefined)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selectPlanet(index);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function onWindowResize()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camera.aspect = window.innerWidth / window.innerHeight;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camera.updateProjectionMatrix();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renderer.setSize(window.innerWidth, window.innerHeight);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============ 动画循环 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function animate()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requestAnimationFrame(animate);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delta = clock.getDelta();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elapsed = clock.getElapsedTime();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更新星空闪烁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scene.traverse((obj)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(obj.userData &amp;&amp; obj.userData.type === 'stars' &amp;&amp; obj.material.uniforms)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obj.material.uniforms.uTime.value = elapsed;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太阳脉动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const sunScale = 1 + 0.02 * Math.sin(elapsed * 2);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sun.scale.set(sunScale, sunScale, sunScale);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更新行星位置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(isPlaying)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PLANETS.forEach((p, i)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planetAngles[i] += p.speed * speedMultiplier * delta * 0.3;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const mesh = planetMeshes[i];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mesh.position.x = p.orbitRadius * Math.cos(planetAngles[i]);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mesh.position.z = p.orbitRadius * Math.sin(planetAngles[i]);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// 行星自转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mesh.rotation.y += delta * 0.5;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controls.update();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renderer.render(scene, camera);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============ 启动 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&lt;/script&gt;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&lt;/body&gt;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&lt;/html&gt;</w:t>
            </w:r>
          </w:p>
        </w:tc>
      </w:tr>
    </w:tbl>
    <w:p w14:paraId="5B0D83C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4EFA032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实现说明</w:t>
      </w:r>
      <w:bookmarkEnd w:id="16"/>
    </w:p>
    <w:p w14:paraId="4C7133AA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代码结构说明</w:t>
      </w:r>
      <w:bookmarkEnd w:id="17"/>
    </w:p>
    <w:p w14:paraId="59272A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整个HTML文件是一个自包含的天体运动3D演示系统，核心功能：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0E3B5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52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E1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实现方式</w:t>
            </w:r>
          </w:p>
        </w:tc>
      </w:tr>
      <w:tr w14:paraId="6776A4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14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3D场景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266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Three.js + ES Module + importmap</w:t>
            </w:r>
          </w:p>
        </w:tc>
      </w:tr>
      <w:tr w14:paraId="41248B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15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太阳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28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自发光球体 + Sprite光晕 + PointLight</w:t>
            </w:r>
          </w:p>
        </w:tc>
      </w:tr>
      <w:tr w14:paraId="1D3FD9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23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8大行星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F9B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MeshPhongMaterial球体，按真实比例缩放</w:t>
            </w:r>
          </w:p>
        </w:tc>
      </w:tr>
      <w:tr w14:paraId="49346D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33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轨道线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D9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半透明圆环线</w:t>
            </w:r>
          </w:p>
        </w:tc>
      </w:tr>
      <w:tr w14:paraId="41748F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704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土星环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162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RingGeometry + 半透明材质</w:t>
            </w:r>
          </w:p>
        </w:tc>
      </w:tr>
      <w:tr w14:paraId="1D7FAC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FC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星空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00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2000粒子 + ShaderMaterial闪烁</w:t>
            </w:r>
          </w:p>
        </w:tc>
      </w:tr>
      <w:tr w14:paraId="4B00A3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8E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行星公转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B4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角度递增 + 圆周运动</w:t>
            </w:r>
          </w:p>
        </w:tc>
      </w:tr>
      <w:tr w14:paraId="1DE494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26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点击交互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08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Raycaster射线检测</w:t>
            </w:r>
          </w:p>
        </w:tc>
      </w:tr>
      <w:tr w14:paraId="4EE1D0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81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信息面板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F0B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HTML overlay + CSS过渡动画</w:t>
            </w:r>
          </w:p>
        </w:tc>
      </w:tr>
      <w:tr w14:paraId="3BDA37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13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视角控制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D2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OrbitControls（拖拽旋转/滚轮缩放）</w:t>
            </w:r>
          </w:p>
        </w:tc>
      </w:tr>
    </w:tbl>
    <w:p w14:paraId="68B8F04B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使用方法</w:t>
      </w:r>
      <w:bookmarkEnd w:id="18"/>
    </w:p>
    <w:p w14:paraId="5AB0253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把上面的代码保存为 </w:t>
      </w:r>
      <w:r>
        <w:rPr>
          <w:rFonts w:ascii="Consolas" w:hAnsi="Consolas" w:eastAsia="Consolas" w:cs="Consolas"/>
          <w:sz w:val="22"/>
          <w:shd w:val="clear" w:fill="EFF0F1"/>
        </w:rPr>
        <w:t>solar-system.html</w:t>
      </w:r>
    </w:p>
    <w:p w14:paraId="505585E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双击用浏览器打开即可</w:t>
      </w:r>
    </w:p>
    <w:p w14:paraId="79D63BE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左侧点击行星名称或直接点击3D行星查看详细解说</w:t>
      </w:r>
    </w:p>
    <w:p w14:paraId="7C285EA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底部控制栏可以暂停/调速/重置视角/切换俯视</w:t>
      </w:r>
    </w:p>
    <w:p w14:paraId="4E01A20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303F749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整体流程串联</w:t>
      </w:r>
      <w:bookmarkEnd w:id="19"/>
    </w:p>
    <w:p w14:paraId="07D33F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当你完成前面四步后，你的完整工作流是这样的：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8DB9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C11A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把天文PDF丢进MinerU → 得到结构化MD文件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MD文件拖进Obsidian → 形成可检索的天文知识库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在Obsidian中用Copilot插件问问题 → AI基于你的书籍内容回答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把AI给出的知识要点 → 配合动画演示页面做展示/讲解</w:t>
            </w:r>
          </w:p>
        </w:tc>
      </w:tr>
    </w:tbl>
    <w:p w14:paraId="32BD2E2E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后续可升级的方向</w:t>
      </w:r>
      <w:bookmarkEnd w:id="20"/>
    </w:p>
    <w:p w14:paraId="380FE87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动画演示与知识库联动</w:t>
      </w:r>
      <w:r>
        <w:rPr>
          <w:rFonts w:ascii="Arial" w:hAnsi="Arial" w:eastAsia="等线" w:cs="Arial"/>
          <w:sz w:val="22"/>
        </w:rPr>
        <w:t>：把信息面板的解说内容改为从Obsidian知识库API实时获取，这样AI解读的新知识可以自动出现在演示中</w:t>
      </w:r>
    </w:p>
    <w:p w14:paraId="5113887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添加更多天体</w:t>
      </w:r>
      <w:r>
        <w:rPr>
          <w:rFonts w:ascii="Arial" w:hAnsi="Arial" w:eastAsia="等线" w:cs="Arial"/>
          <w:sz w:val="22"/>
        </w:rPr>
        <w:t>：小行星带、彗星、矮行星等</w:t>
      </w:r>
    </w:p>
    <w:p w14:paraId="756C52D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添加时间轴</w:t>
      </w:r>
      <w:r>
        <w:rPr>
          <w:rFonts w:ascii="Arial" w:hAnsi="Arial" w:eastAsia="等线" w:cs="Arial"/>
          <w:sz w:val="22"/>
        </w:rPr>
        <w:t>：可以拖动到某个历史日期查看天体位置</w:t>
      </w:r>
    </w:p>
    <w:p w14:paraId="0D81C32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导出解说视频</w:t>
      </w:r>
      <w:r>
        <w:rPr>
          <w:rFonts w:ascii="Arial" w:hAnsi="Arial" w:eastAsia="等线" w:cs="Arial"/>
          <w:sz w:val="22"/>
        </w:rPr>
        <w:t>：用浏览器录屏工具录制动画+语音解说</w:t>
      </w:r>
      <w:bookmarkStart w:id="21" w:name="_GoBack"/>
      <w:bookmarkEnd w:id="2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09B4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0CA8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FAF15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5891</Words>
  <Characters>25405</Characters>
  <TotalTime>0</TotalTime>
  <ScaleCrop>false</ScaleCrop>
  <LinksUpToDate>false</LinksUpToDate>
  <CharactersWithSpaces>39145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2026-05-22T12:43:00Z</dcterms:created>
  <dc:creator>Apache POI</dc:creator>
  <cp:lastModifiedBy>yafang</cp:lastModifiedBy>
  <dcterms:modified xsi:type="dcterms:W3CDTF">2026-05-22T12:45:23Z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eyJoZGlkIjoiMzEwNTM5NzYwMDRjMzkwZTVkZjY2ODkwMGIxNGU0OTUiLCJ1c2VySWQiOiI0MTE2ODI3NDkifQ==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FF5A35D53C70497599CE54676987DEA6_12</vt:lpwstr>
  </property>
</Properties>
</file>